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CCBE4">
      <w:pPr>
        <w:spacing w:before="73"/>
        <w:ind w:left="3" w:right="3" w:firstLine="0"/>
        <w:jc w:val="center"/>
        <w:rPr>
          <w:sz w:val="22"/>
        </w:rPr>
      </w:pPr>
      <w:bookmarkStart w:id="0" w:name="_GoBack"/>
      <w:bookmarkEnd w:id="0"/>
      <w:r>
        <w:rPr>
          <w:spacing w:val="-10"/>
          <w:sz w:val="22"/>
        </w:rPr>
        <w:t>A</w:t>
      </w:r>
    </w:p>
    <w:p w14:paraId="172C7816">
      <w:pPr>
        <w:pStyle w:val="6"/>
        <w:spacing w:before="73"/>
        <w:rPr>
          <w:sz w:val="22"/>
        </w:rPr>
      </w:pPr>
    </w:p>
    <w:p w14:paraId="4A5D0EF9">
      <w:pPr>
        <w:spacing w:before="0"/>
        <w:ind w:left="3" w:right="4" w:firstLine="0"/>
        <w:jc w:val="center"/>
        <w:rPr>
          <w:sz w:val="22"/>
        </w:rPr>
      </w:pPr>
      <w:r>
        <w:rPr>
          <w:sz w:val="22"/>
        </w:rPr>
        <w:t>Report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on</w:t>
      </w:r>
    </w:p>
    <w:p w14:paraId="1A355660">
      <w:pPr>
        <w:spacing w:before="59"/>
        <w:ind w:left="3" w:right="2"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“ </w:t>
      </w:r>
      <w:r>
        <w:rPr>
          <w:rFonts w:hint="default"/>
          <w:b/>
          <w:bCs/>
          <w:lang w:val="en-US"/>
        </w:rPr>
        <w:t>TOPIC NAME</w:t>
      </w:r>
      <w:r>
        <w:rPr>
          <w:rFonts w:hint="default"/>
          <w:lang w:val="en-US"/>
        </w:rPr>
        <w:t>”</w:t>
      </w:r>
    </w:p>
    <w:p w14:paraId="5A6D032C">
      <w:pPr>
        <w:spacing w:before="59"/>
        <w:ind w:left="3" w:right="2" w:firstLine="0"/>
        <w:jc w:val="center"/>
        <w:rPr>
          <w:sz w:val="22"/>
        </w:rPr>
      </w:pPr>
      <w:r>
        <w:rPr>
          <w:spacing w:val="-5"/>
          <w:sz w:val="22"/>
        </w:rPr>
        <w:t>for</w:t>
      </w:r>
    </w:p>
    <w:p w14:paraId="01CFE268">
      <w:pPr>
        <w:spacing w:before="189"/>
        <w:ind w:left="3" w:right="3" w:firstLine="0"/>
        <w:jc w:val="center"/>
        <w:rPr>
          <w:b/>
          <w:sz w:val="22"/>
        </w:rPr>
      </w:pPr>
      <w:r>
        <w:rPr>
          <w:b/>
          <w:sz w:val="22"/>
        </w:rPr>
        <w:t>Mini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Project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 xml:space="preserve"> </w:t>
      </w:r>
      <w:r>
        <w:rPr>
          <w:rFonts w:hint="default"/>
          <w:b/>
          <w:sz w:val="22"/>
          <w:lang w:val="en-US"/>
        </w:rPr>
        <w:t>AIMLH/DSHSC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Lab,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(BE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Sem-</w:t>
      </w:r>
      <w:r>
        <w:rPr>
          <w:b/>
          <w:spacing w:val="-4"/>
          <w:sz w:val="22"/>
        </w:rPr>
        <w:t>VII)</w:t>
      </w:r>
    </w:p>
    <w:p w14:paraId="044C5AB7">
      <w:pPr>
        <w:spacing w:before="186"/>
        <w:ind w:left="3" w:right="1" w:firstLine="0"/>
        <w:jc w:val="center"/>
        <w:rPr>
          <w:sz w:val="22"/>
        </w:rPr>
      </w:pPr>
      <w:r>
        <w:rPr>
          <w:spacing w:val="-5"/>
          <w:sz w:val="22"/>
        </w:rPr>
        <w:t>in</w:t>
      </w:r>
    </w:p>
    <w:p w14:paraId="7C610996">
      <w:pPr>
        <w:spacing w:before="0" w:line="227" w:lineRule="exact"/>
        <w:ind w:left="3887" w:right="0" w:firstLine="0"/>
        <w:jc w:val="left"/>
        <w:rPr>
          <w:rFonts w:hint="default"/>
          <w:spacing w:val="-6"/>
          <w:sz w:val="22"/>
          <w:lang w:val="en-US"/>
        </w:rPr>
      </w:pPr>
      <w:r>
        <w:rPr>
          <w:rFonts w:hint="default"/>
          <w:b/>
          <w:sz w:val="22"/>
          <w:lang w:val="en-US"/>
        </w:rPr>
        <w:t>&lt;Department Name&gt;</w:t>
      </w:r>
    </w:p>
    <w:p w14:paraId="567DC3AE">
      <w:pPr>
        <w:spacing w:before="0" w:line="227" w:lineRule="exact"/>
        <w:ind w:left="3887" w:right="0" w:firstLine="0"/>
        <w:jc w:val="left"/>
        <w:rPr>
          <w:spacing w:val="-6"/>
          <w:sz w:val="22"/>
        </w:rPr>
      </w:pPr>
      <w:r>
        <w:rPr>
          <w:spacing w:val="-6"/>
          <w:sz w:val="22"/>
        </w:rPr>
        <w:t xml:space="preserve">by </w:t>
      </w:r>
    </w:p>
    <w:p w14:paraId="3C5D1784">
      <w:pPr>
        <w:spacing w:before="0" w:line="227" w:lineRule="exact"/>
        <w:ind w:left="3887" w:right="0" w:firstLine="0"/>
        <w:jc w:val="left"/>
        <w:rPr>
          <w:rFonts w:hint="default"/>
          <w:sz w:val="24"/>
          <w:lang w:val="en-US"/>
        </w:rPr>
      </w:pPr>
    </w:p>
    <w:p w14:paraId="06ACBBED">
      <w:pPr>
        <w:spacing w:before="0" w:line="227" w:lineRule="exact"/>
        <w:ind w:left="3887" w:right="0" w:firstLine="0"/>
        <w:jc w:val="left"/>
        <w:rPr>
          <w:rFonts w:hint="default"/>
          <w:sz w:val="22"/>
          <w:lang w:val="en-US"/>
        </w:rPr>
      </w:pPr>
      <w:r>
        <w:rPr>
          <w:rFonts w:hint="default"/>
          <w:sz w:val="24"/>
          <w:lang w:val="en-US"/>
        </w:rPr>
        <w:t>Group Member Name</w:t>
      </w:r>
    </w:p>
    <w:p w14:paraId="0540F50A">
      <w:pPr>
        <w:spacing w:before="227"/>
        <w:ind w:left="3" w:right="3" w:firstLine="0"/>
        <w:jc w:val="center"/>
        <w:rPr>
          <w:sz w:val="22"/>
        </w:rPr>
      </w:pPr>
      <w:r>
        <w:rPr>
          <w:sz w:val="22"/>
        </w:rPr>
        <w:t>Under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guidance</w:t>
      </w:r>
      <w:r>
        <w:rPr>
          <w:spacing w:val="-5"/>
          <w:sz w:val="22"/>
        </w:rPr>
        <w:t xml:space="preserve"> of</w:t>
      </w:r>
    </w:p>
    <w:p w14:paraId="041A4786">
      <w:pPr>
        <w:spacing w:before="167"/>
        <w:ind w:left="3" w:right="4" w:firstLine="0"/>
        <w:jc w:val="center"/>
        <w:rPr>
          <w:rFonts w:hint="default"/>
          <w:b/>
          <w:sz w:val="22"/>
          <w:lang w:val="en-US"/>
        </w:rPr>
      </w:pPr>
      <w:r>
        <w:rPr>
          <w:b/>
          <w:sz w:val="22"/>
        </w:rPr>
        <w:t>Prof.</w:t>
      </w:r>
      <w:r>
        <w:rPr>
          <w:b/>
          <w:spacing w:val="-6"/>
          <w:sz w:val="22"/>
        </w:rPr>
        <w:t xml:space="preserve"> </w:t>
      </w:r>
      <w:r>
        <w:rPr>
          <w:rFonts w:hint="default"/>
          <w:b/>
          <w:spacing w:val="-6"/>
          <w:sz w:val="22"/>
          <w:lang w:val="en-US"/>
        </w:rPr>
        <w:t>Gayatri Satpute</w:t>
      </w:r>
    </w:p>
    <w:p w14:paraId="4AF6216B">
      <w:pPr>
        <w:pStyle w:val="6"/>
        <w:spacing w:before="7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3390900</wp:posOffset>
            </wp:positionH>
            <wp:positionV relativeFrom="paragraph">
              <wp:posOffset>208280</wp:posOffset>
            </wp:positionV>
            <wp:extent cx="764540" cy="57404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302" cy="573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3070860</wp:posOffset>
            </wp:positionH>
            <wp:positionV relativeFrom="paragraph">
              <wp:posOffset>902970</wp:posOffset>
            </wp:positionV>
            <wp:extent cx="1416050" cy="64706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069" cy="647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1437E">
      <w:pPr>
        <w:pStyle w:val="6"/>
        <w:spacing w:before="5"/>
        <w:rPr>
          <w:b/>
          <w:sz w:val="14"/>
        </w:rPr>
      </w:pPr>
    </w:p>
    <w:p w14:paraId="5F50EC82">
      <w:pPr>
        <w:spacing w:before="178" w:line="379" w:lineRule="auto"/>
        <w:ind w:left="3241" w:right="3244" w:firstLine="0"/>
        <w:jc w:val="center"/>
        <w:rPr>
          <w:b/>
          <w:sz w:val="21"/>
        </w:rPr>
      </w:pPr>
      <w:r>
        <w:rPr>
          <w:b/>
          <w:sz w:val="21"/>
        </w:rPr>
        <w:t>UNIVERSITY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MUMBAI AY 2026-2027</w:t>
      </w:r>
    </w:p>
    <w:p w14:paraId="585D1242">
      <w:pPr>
        <w:spacing w:before="2"/>
        <w:ind w:left="3" w:right="4" w:firstLine="0"/>
        <w:jc w:val="center"/>
        <w:rPr>
          <w:b/>
          <w:sz w:val="21"/>
        </w:rPr>
      </w:pPr>
      <w:r>
        <w:rPr>
          <w:b/>
          <w:sz w:val="21"/>
        </w:rPr>
        <w:t>SIES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Graduate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School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Technology</w:t>
      </w:r>
    </w:p>
    <w:p w14:paraId="00079A92">
      <w:pPr>
        <w:spacing w:before="140" w:line="379" w:lineRule="auto"/>
        <w:ind w:left="886" w:right="889" w:firstLine="0"/>
        <w:jc w:val="center"/>
        <w:rPr>
          <w:sz w:val="21"/>
        </w:rPr>
      </w:pPr>
      <w:r>
        <w:rPr>
          <w:sz w:val="21"/>
        </w:rPr>
        <w:t>Sri</w:t>
      </w:r>
      <w:r>
        <w:rPr>
          <w:spacing w:val="-5"/>
          <w:sz w:val="21"/>
        </w:rPr>
        <w:t xml:space="preserve"> </w:t>
      </w:r>
      <w:r>
        <w:rPr>
          <w:sz w:val="21"/>
        </w:rPr>
        <w:t>Chandrasekarendra</w:t>
      </w:r>
      <w:r>
        <w:rPr>
          <w:spacing w:val="-8"/>
          <w:sz w:val="21"/>
        </w:rPr>
        <w:t xml:space="preserve"> </w:t>
      </w:r>
      <w:r>
        <w:rPr>
          <w:sz w:val="21"/>
        </w:rPr>
        <w:t>Saraswati</w:t>
      </w:r>
      <w:r>
        <w:rPr>
          <w:spacing w:val="-5"/>
          <w:sz w:val="21"/>
        </w:rPr>
        <w:t xml:space="preserve"> </w:t>
      </w:r>
      <w:r>
        <w:rPr>
          <w:sz w:val="21"/>
        </w:rPr>
        <w:t>Vidyapuram</w:t>
      </w:r>
      <w:r>
        <w:rPr>
          <w:spacing w:val="-4"/>
          <w:sz w:val="21"/>
        </w:rPr>
        <w:t xml:space="preserve"> </w:t>
      </w:r>
      <w:r>
        <w:rPr>
          <w:sz w:val="21"/>
        </w:rPr>
        <w:t>Sector-V,</w:t>
      </w:r>
      <w:r>
        <w:rPr>
          <w:spacing w:val="-4"/>
          <w:sz w:val="21"/>
        </w:rPr>
        <w:t xml:space="preserve"> </w:t>
      </w:r>
      <w:r>
        <w:rPr>
          <w:sz w:val="21"/>
        </w:rPr>
        <w:t>Nerul,</w:t>
      </w:r>
      <w:r>
        <w:rPr>
          <w:spacing w:val="-8"/>
          <w:sz w:val="21"/>
        </w:rPr>
        <w:t xml:space="preserve"> </w:t>
      </w:r>
      <w:r>
        <w:rPr>
          <w:sz w:val="21"/>
        </w:rPr>
        <w:t>Navi</w:t>
      </w:r>
      <w:r>
        <w:rPr>
          <w:spacing w:val="-5"/>
          <w:sz w:val="21"/>
        </w:rPr>
        <w:t xml:space="preserve"> </w:t>
      </w:r>
      <w:r>
        <w:rPr>
          <w:sz w:val="21"/>
        </w:rPr>
        <w:t>Mumbai, Maharashtra 400706</w:t>
      </w:r>
    </w:p>
    <w:p w14:paraId="22432C50">
      <w:pPr>
        <w:spacing w:before="0"/>
        <w:ind w:left="3" w:right="4" w:firstLine="0"/>
        <w:jc w:val="center"/>
        <w:rPr>
          <w:sz w:val="21"/>
        </w:rPr>
      </w:pPr>
      <w:r>
        <w:rPr>
          <w:sz w:val="21"/>
        </w:rPr>
        <w:t>Academic</w:t>
      </w:r>
      <w:r>
        <w:rPr>
          <w:spacing w:val="-9"/>
          <w:sz w:val="21"/>
        </w:rPr>
        <w:t xml:space="preserve"> </w:t>
      </w:r>
      <w:r>
        <w:rPr>
          <w:sz w:val="21"/>
        </w:rPr>
        <w:t>Year</w:t>
      </w:r>
      <w:r>
        <w:rPr>
          <w:spacing w:val="-10"/>
          <w:sz w:val="21"/>
        </w:rPr>
        <w:t xml:space="preserve"> </w:t>
      </w:r>
      <w:r>
        <w:rPr>
          <w:sz w:val="21"/>
        </w:rPr>
        <w:t>2026-</w:t>
      </w:r>
      <w:r>
        <w:rPr>
          <w:spacing w:val="-5"/>
          <w:sz w:val="21"/>
        </w:rPr>
        <w:t>27</w:t>
      </w:r>
    </w:p>
    <w:p w14:paraId="0E353FC8">
      <w:pPr>
        <w:spacing w:after="0"/>
        <w:jc w:val="center"/>
        <w:rPr>
          <w:sz w:val="21"/>
        </w:rPr>
        <w:sectPr>
          <w:type w:val="continuous"/>
          <w:pgSz w:w="11910" w:h="16840"/>
          <w:pgMar w:top="1060" w:right="1275" w:bottom="280" w:left="1275" w:header="720" w:footer="72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3BC916AF">
      <w:pPr>
        <w:pStyle w:val="2"/>
        <w:spacing w:before="72"/>
        <w:ind w:left="3" w:right="3" w:firstLine="0"/>
        <w:jc w:val="center"/>
      </w:pPr>
      <w:r>
        <w:rPr>
          <w:spacing w:val="-2"/>
          <w:u w:val="thick"/>
        </w:rPr>
        <w:t>CERTIFICATE</w:t>
      </w:r>
    </w:p>
    <w:p w14:paraId="4CF05936">
      <w:pPr>
        <w:pStyle w:val="6"/>
        <w:spacing w:before="44"/>
        <w:rPr>
          <w:b/>
        </w:rPr>
      </w:pPr>
    </w:p>
    <w:p w14:paraId="41BE0D6C">
      <w:pPr>
        <w:pStyle w:val="6"/>
        <w:spacing w:before="1" w:line="360" w:lineRule="auto"/>
        <w:ind w:left="136" w:right="496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certify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entitled</w:t>
      </w:r>
      <w:r>
        <w:rPr>
          <w:spacing w:val="-6"/>
        </w:rPr>
        <w:t xml:space="preserve"> </w:t>
      </w:r>
      <w:r>
        <w:t>“</w:t>
      </w:r>
      <w:r>
        <w:rPr>
          <w:rFonts w:hint="default"/>
          <w:lang w:val="en-US"/>
        </w:rPr>
        <w:t>Topic Name</w:t>
      </w:r>
      <w:r>
        <w:t>” is a bonafide work of</w:t>
      </w:r>
    </w:p>
    <w:p w14:paraId="1295B1A6">
      <w:pPr>
        <w:pStyle w:val="6"/>
        <w:spacing w:before="120"/>
      </w:pPr>
    </w:p>
    <w:p w14:paraId="6A50F2B8">
      <w:pPr>
        <w:pStyle w:val="9"/>
        <w:numPr>
          <w:ilvl w:val="0"/>
          <w:numId w:val="1"/>
        </w:numPr>
        <w:tabs>
          <w:tab w:val="left" w:pos="4456"/>
        </w:tabs>
        <w:spacing w:before="0" w:after="0" w:line="240" w:lineRule="auto"/>
        <w:ind w:left="4456" w:right="0" w:hanging="360"/>
        <w:jc w:val="left"/>
        <w:rPr>
          <w:sz w:val="24"/>
        </w:rPr>
      </w:pPr>
    </w:p>
    <w:p w14:paraId="57C33CC1">
      <w:pPr>
        <w:pStyle w:val="9"/>
        <w:numPr>
          <w:ilvl w:val="0"/>
          <w:numId w:val="1"/>
        </w:numPr>
        <w:tabs>
          <w:tab w:val="left" w:pos="4456"/>
        </w:tabs>
        <w:spacing w:before="0" w:after="0" w:line="240" w:lineRule="auto"/>
        <w:ind w:left="4456" w:right="0" w:hanging="360"/>
        <w:jc w:val="left"/>
        <w:rPr>
          <w:sz w:val="24"/>
        </w:rPr>
      </w:pPr>
    </w:p>
    <w:p w14:paraId="2C4C7795">
      <w:pPr>
        <w:pStyle w:val="6"/>
        <w:spacing w:before="139"/>
      </w:pPr>
    </w:p>
    <w:p w14:paraId="22A5EC52">
      <w:pPr>
        <w:spacing w:before="0" w:line="360" w:lineRule="auto"/>
        <w:ind w:left="136" w:right="134" w:firstLine="0"/>
        <w:jc w:val="both"/>
        <w:rPr>
          <w:b/>
          <w:sz w:val="24"/>
        </w:rPr>
      </w:pPr>
      <w:r>
        <w:rPr>
          <w:sz w:val="24"/>
        </w:rPr>
        <w:t xml:space="preserve">submitted to the University of Mumbai in partial fulfillment of the requirements for the Mini Project of the </w:t>
      </w:r>
      <w:r>
        <w:rPr>
          <w:rFonts w:hint="default"/>
          <w:sz w:val="24"/>
          <w:lang w:val="en-US"/>
        </w:rPr>
        <w:t>&lt;Subject Name&gt;</w:t>
      </w:r>
      <w:r>
        <w:rPr>
          <w:sz w:val="24"/>
        </w:rPr>
        <w:t xml:space="preserve"> Lab of </w:t>
      </w:r>
      <w:r>
        <w:rPr>
          <w:b/>
          <w:sz w:val="24"/>
        </w:rPr>
        <w:t xml:space="preserve">Final Year, (BE Sem-VII) </w:t>
      </w:r>
      <w:r>
        <w:rPr>
          <w:sz w:val="24"/>
        </w:rPr>
        <w:t xml:space="preserve">in </w:t>
      </w:r>
      <w:r>
        <w:rPr>
          <w:rFonts w:hint="default"/>
          <w:b/>
          <w:sz w:val="24"/>
          <w:lang w:val="en-US"/>
        </w:rPr>
        <w:t>&lt;Department Name&gt;</w:t>
      </w:r>
      <w:r>
        <w:rPr>
          <w:sz w:val="24"/>
        </w:rPr>
        <w:t xml:space="preserve">, as laid down by the </w:t>
      </w:r>
      <w:r>
        <w:rPr>
          <w:b/>
          <w:sz w:val="24"/>
        </w:rPr>
        <w:t xml:space="preserve">University of Mumbai </w:t>
      </w:r>
      <w:r>
        <w:rPr>
          <w:sz w:val="24"/>
        </w:rPr>
        <w:t xml:space="preserve">during academic year </w:t>
      </w:r>
      <w:r>
        <w:rPr>
          <w:b/>
          <w:sz w:val="24"/>
        </w:rPr>
        <w:t>2026-27.</w:t>
      </w:r>
    </w:p>
    <w:p w14:paraId="29146B66">
      <w:pPr>
        <w:pStyle w:val="6"/>
        <w:rPr>
          <w:b/>
        </w:rPr>
      </w:pPr>
    </w:p>
    <w:p w14:paraId="39F7109E">
      <w:pPr>
        <w:pStyle w:val="6"/>
        <w:rPr>
          <w:b/>
        </w:rPr>
      </w:pPr>
    </w:p>
    <w:p w14:paraId="34CB99B9">
      <w:pPr>
        <w:pStyle w:val="6"/>
        <w:rPr>
          <w:b/>
        </w:rPr>
      </w:pPr>
    </w:p>
    <w:p w14:paraId="7B0D42B7">
      <w:pPr>
        <w:pStyle w:val="6"/>
        <w:rPr>
          <w:b/>
        </w:rPr>
      </w:pPr>
    </w:p>
    <w:p w14:paraId="2DC8EBD9">
      <w:pPr>
        <w:pStyle w:val="6"/>
        <w:rPr>
          <w:b/>
        </w:rPr>
      </w:pPr>
    </w:p>
    <w:p w14:paraId="06252E6C">
      <w:pPr>
        <w:pStyle w:val="6"/>
        <w:rPr>
          <w:b/>
        </w:rPr>
      </w:pPr>
    </w:p>
    <w:p w14:paraId="5060B4BD">
      <w:pPr>
        <w:pStyle w:val="6"/>
        <w:rPr>
          <w:b/>
        </w:rPr>
      </w:pPr>
    </w:p>
    <w:p w14:paraId="7E8FD0CA">
      <w:pPr>
        <w:pStyle w:val="6"/>
        <w:spacing w:before="48"/>
        <w:rPr>
          <w:b/>
        </w:rPr>
      </w:pPr>
    </w:p>
    <w:p w14:paraId="2ECD640A">
      <w:pPr>
        <w:pStyle w:val="3"/>
        <w:ind w:left="7693" w:firstLine="0"/>
        <w:jc w:val="left"/>
      </w:pPr>
      <w:r>
        <w:t>Internal</w:t>
      </w:r>
      <w:r>
        <w:rPr>
          <w:spacing w:val="-3"/>
        </w:rPr>
        <w:t xml:space="preserve"> </w:t>
      </w:r>
      <w:r>
        <w:rPr>
          <w:spacing w:val="-2"/>
        </w:rPr>
        <w:t>Guide</w:t>
      </w:r>
    </w:p>
    <w:p w14:paraId="70824A60">
      <w:pPr>
        <w:pStyle w:val="6"/>
        <w:tabs>
          <w:tab w:val="left" w:pos="5596"/>
        </w:tabs>
        <w:spacing w:before="257" w:line="360" w:lineRule="auto"/>
        <w:ind w:left="157" w:right="634"/>
      </w:pPr>
      <w:r>
        <w:t>We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examined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SIES</w:t>
      </w:r>
      <w:r>
        <w:rPr>
          <w:spacing w:val="-5"/>
        </w:rPr>
        <w:t xml:space="preserve"> </w:t>
      </w:r>
      <w:r>
        <w:t>Graduate</w:t>
      </w:r>
      <w:r>
        <w:rPr>
          <w:spacing w:val="-4"/>
        </w:rPr>
        <w:t xml:space="preserve"> </w:t>
      </w:r>
      <w:r>
        <w:t>School</w:t>
      </w:r>
      <w:r>
        <w:rPr>
          <w:spacing w:val="-8"/>
        </w:rPr>
        <w:t xml:space="preserve"> </w:t>
      </w:r>
      <w:r>
        <w:t xml:space="preserve">of Technology, Nerul (E), Navi Mumbai on </w:t>
      </w:r>
      <w:r>
        <w:rPr>
          <w:u w:val="single"/>
        </w:rPr>
        <w:tab/>
      </w:r>
      <w:r>
        <w:rPr>
          <w:spacing w:val="-10"/>
        </w:rPr>
        <w:t>.</w:t>
      </w:r>
    </w:p>
    <w:p w14:paraId="05B62A89">
      <w:pPr>
        <w:pStyle w:val="6"/>
      </w:pPr>
    </w:p>
    <w:p w14:paraId="6FA4F7F5">
      <w:pPr>
        <w:pStyle w:val="6"/>
      </w:pPr>
    </w:p>
    <w:p w14:paraId="20EAE10E">
      <w:pPr>
        <w:pStyle w:val="6"/>
      </w:pPr>
    </w:p>
    <w:p w14:paraId="25AA4AB3">
      <w:pPr>
        <w:tabs>
          <w:tab w:val="left" w:pos="8458"/>
        </w:tabs>
        <w:spacing w:before="0"/>
        <w:ind w:left="157" w:right="0" w:firstLine="0"/>
        <w:jc w:val="both"/>
        <w:rPr>
          <w:sz w:val="24"/>
        </w:rPr>
      </w:pPr>
      <w:r>
        <w:rPr>
          <w:b/>
          <w:sz w:val="24"/>
        </w:rPr>
        <w:t xml:space="preserve">Name of External Examiner: </w:t>
      </w:r>
      <w:r>
        <w:rPr>
          <w:sz w:val="24"/>
          <w:u w:val="thick"/>
        </w:rPr>
        <w:tab/>
      </w:r>
    </w:p>
    <w:p w14:paraId="15BC7EC3">
      <w:pPr>
        <w:tabs>
          <w:tab w:val="left" w:pos="5945"/>
        </w:tabs>
        <w:spacing w:before="140"/>
        <w:ind w:left="157" w:right="0" w:firstLine="0"/>
        <w:jc w:val="both"/>
        <w:rPr>
          <w:sz w:val="24"/>
        </w:rPr>
      </w:pPr>
      <w:r>
        <w:rPr>
          <w:b/>
          <w:sz w:val="24"/>
        </w:rPr>
        <w:t xml:space="preserve">Signature with Date: </w:t>
      </w:r>
      <w:r>
        <w:rPr>
          <w:sz w:val="24"/>
          <w:u w:val="thick"/>
        </w:rPr>
        <w:tab/>
      </w:r>
    </w:p>
    <w:p w14:paraId="3BB96CE4">
      <w:pPr>
        <w:pStyle w:val="6"/>
      </w:pPr>
    </w:p>
    <w:p w14:paraId="4CE9E63A">
      <w:pPr>
        <w:pStyle w:val="6"/>
      </w:pPr>
    </w:p>
    <w:p w14:paraId="55D0125C">
      <w:pPr>
        <w:pStyle w:val="6"/>
        <w:spacing w:before="139"/>
      </w:pPr>
    </w:p>
    <w:p w14:paraId="3CE53387">
      <w:pPr>
        <w:tabs>
          <w:tab w:val="left" w:pos="8405"/>
        </w:tabs>
        <w:spacing w:before="0"/>
        <w:ind w:left="157" w:right="0" w:firstLine="0"/>
        <w:jc w:val="left"/>
        <w:rPr>
          <w:sz w:val="24"/>
        </w:rPr>
      </w:pPr>
      <w:r>
        <w:rPr>
          <w:b/>
          <w:sz w:val="24"/>
        </w:rPr>
        <w:t xml:space="preserve">Name of Internal Examiner: </w:t>
      </w:r>
      <w:r>
        <w:rPr>
          <w:sz w:val="24"/>
          <w:u w:val="thick"/>
        </w:rPr>
        <w:tab/>
      </w:r>
    </w:p>
    <w:p w14:paraId="49CCB937">
      <w:pPr>
        <w:tabs>
          <w:tab w:val="left" w:pos="5945"/>
        </w:tabs>
        <w:spacing w:before="137"/>
        <w:ind w:left="157" w:right="0" w:firstLine="0"/>
        <w:jc w:val="left"/>
        <w:rPr>
          <w:sz w:val="24"/>
        </w:rPr>
      </w:pPr>
      <w:r>
        <w:rPr>
          <w:b/>
          <w:sz w:val="24"/>
        </w:rPr>
        <w:t xml:space="preserve">Signature with Date: </w:t>
      </w:r>
      <w:r>
        <w:rPr>
          <w:sz w:val="24"/>
          <w:u w:val="thick"/>
        </w:rPr>
        <w:tab/>
      </w:r>
    </w:p>
    <w:p w14:paraId="46C606D2">
      <w:pPr>
        <w:spacing w:after="0"/>
        <w:jc w:val="left"/>
        <w:rPr>
          <w:sz w:val="24"/>
        </w:rPr>
        <w:sectPr>
          <w:footerReference r:id="rId5" w:type="default"/>
          <w:pgSz w:w="11910" w:h="16840"/>
          <w:pgMar w:top="1060" w:right="1275" w:bottom="980" w:left="1275" w:header="0" w:footer="745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570DB7CA">
      <w:pPr>
        <w:pStyle w:val="2"/>
        <w:spacing w:before="72"/>
        <w:ind w:left="3" w:right="1" w:firstLine="0"/>
        <w:jc w:val="center"/>
      </w:pPr>
      <w:r>
        <w:rPr>
          <w:spacing w:val="-2"/>
          <w:u w:val="thick"/>
        </w:rPr>
        <w:t>ACKNOWLEDGEMENT</w:t>
      </w:r>
    </w:p>
    <w:p w14:paraId="2F7743C9">
      <w:pPr>
        <w:pStyle w:val="6"/>
        <w:rPr>
          <w:b/>
        </w:rPr>
      </w:pPr>
    </w:p>
    <w:p w14:paraId="4F20E68E">
      <w:pPr>
        <w:pStyle w:val="6"/>
        <w:spacing w:before="184"/>
        <w:rPr>
          <w:b/>
        </w:rPr>
      </w:pPr>
    </w:p>
    <w:p w14:paraId="0B497895">
      <w:pPr>
        <w:pStyle w:val="6"/>
        <w:spacing w:line="360" w:lineRule="auto"/>
        <w:ind w:left="136" w:right="134"/>
        <w:jc w:val="both"/>
      </w:pPr>
      <w:r>
        <w:t>We would like to express our sincere gratitude to our Internal Guide, Prof.</w:t>
      </w:r>
      <w:r>
        <w:rPr>
          <w:rFonts w:hint="default"/>
          <w:lang w:val="en-US"/>
        </w:rPr>
        <w:t xml:space="preserve"> Gayatri</w:t>
      </w:r>
      <w:r>
        <w:t xml:space="preserve"> S</w:t>
      </w:r>
      <w:r>
        <w:rPr>
          <w:rFonts w:hint="default"/>
          <w:lang w:val="en-US"/>
        </w:rPr>
        <w:t>atpute</w:t>
      </w:r>
      <w:r>
        <w:t>, for her valuable guidance, suggestions, and continuous support throughout the completion of this mini project.</w:t>
      </w:r>
    </w:p>
    <w:p w14:paraId="06DD6B20">
      <w:pPr>
        <w:pStyle w:val="6"/>
      </w:pPr>
    </w:p>
    <w:p w14:paraId="7497FA9B">
      <w:pPr>
        <w:pStyle w:val="6"/>
        <w:spacing w:before="102"/>
      </w:pPr>
    </w:p>
    <w:p w14:paraId="4CD94064">
      <w:pPr>
        <w:pStyle w:val="6"/>
        <w:spacing w:line="360" w:lineRule="auto"/>
        <w:ind w:left="136" w:right="134"/>
        <w:jc w:val="both"/>
      </w:pPr>
      <w:r>
        <w:t xml:space="preserve">We also thank our Head of the Department, </w:t>
      </w:r>
      <w:r>
        <w:rPr>
          <w:rFonts w:hint="default"/>
          <w:lang w:val="en-US"/>
        </w:rPr>
        <w:t>&lt;HOD Name&gt;</w:t>
      </w:r>
      <w:r>
        <w:t xml:space="preserve">, and our Principal, Dr. K. Lakshmisudha, for their support and for providing the necessary facilities to carry out this </w:t>
      </w:r>
      <w:r>
        <w:rPr>
          <w:spacing w:val="-2"/>
        </w:rPr>
        <w:t>work.</w:t>
      </w:r>
    </w:p>
    <w:p w14:paraId="2F8BEA35">
      <w:pPr>
        <w:pStyle w:val="6"/>
      </w:pPr>
    </w:p>
    <w:p w14:paraId="0965B426">
      <w:pPr>
        <w:pStyle w:val="6"/>
        <w:spacing w:before="102"/>
      </w:pPr>
    </w:p>
    <w:p w14:paraId="23D880C7">
      <w:pPr>
        <w:pStyle w:val="6"/>
        <w:spacing w:line="360" w:lineRule="auto"/>
        <w:ind w:left="136" w:right="136"/>
        <w:jc w:val="both"/>
      </w:pPr>
      <w:r>
        <w:t>Finally, we thank everyone who supported us directly or indirectly in the successful completion of this mini project.</w:t>
      </w:r>
    </w:p>
    <w:p w14:paraId="569AA86F">
      <w:pPr>
        <w:pStyle w:val="6"/>
      </w:pPr>
    </w:p>
    <w:p w14:paraId="750A5A0F">
      <w:pPr>
        <w:pStyle w:val="6"/>
        <w:spacing w:before="183"/>
      </w:pPr>
    </w:p>
    <w:p w14:paraId="0A2ABC4C">
      <w:pPr>
        <w:pStyle w:val="3"/>
        <w:tabs>
          <w:tab w:val="left" w:pos="7417"/>
          <w:tab w:val="left" w:pos="9277"/>
        </w:tabs>
        <w:spacing w:line="360" w:lineRule="auto"/>
        <w:ind w:left="5392" w:right="76" w:firstLine="1461"/>
        <w:jc w:val="left"/>
        <w:rPr>
          <w:b w:val="0"/>
        </w:rPr>
      </w:pPr>
      <w:r>
        <w:t xml:space="preserve">Mini Project Team </w:t>
      </w:r>
      <w:r>
        <w:rPr>
          <w:rFonts w:hint="default"/>
          <w:lang w:val="en-US"/>
        </w:rPr>
        <w:t>Member 1</w:t>
      </w:r>
      <w:r>
        <w:tab/>
      </w:r>
      <w:r>
        <w:rPr>
          <w:b w:val="0"/>
          <w:u w:val="single"/>
        </w:rPr>
        <w:tab/>
      </w:r>
    </w:p>
    <w:p w14:paraId="33092498">
      <w:pPr>
        <w:tabs>
          <w:tab w:val="left" w:pos="7420"/>
          <w:tab w:val="left" w:pos="9275"/>
        </w:tabs>
        <w:spacing w:before="38"/>
        <w:ind w:left="5661" w:right="0" w:firstLine="0"/>
        <w:jc w:val="left"/>
        <w:rPr>
          <w:sz w:val="22"/>
        </w:rPr>
      </w:pPr>
      <w:r>
        <w:rPr>
          <w:rFonts w:hint="default"/>
          <w:lang w:val="en-US"/>
        </w:rPr>
        <w:t>Member 2</w:t>
      </w:r>
      <w:r>
        <w:rPr>
          <w:b/>
          <w:sz w:val="22"/>
        </w:rPr>
        <w:tab/>
      </w:r>
      <w:r>
        <w:rPr>
          <w:sz w:val="22"/>
          <w:u w:val="single"/>
        </w:rPr>
        <w:tab/>
      </w:r>
    </w:p>
    <w:p w14:paraId="2DC8855C">
      <w:pPr>
        <w:tabs>
          <w:tab w:val="left" w:pos="7417"/>
          <w:tab w:val="left" w:pos="9272"/>
        </w:tabs>
        <w:spacing w:before="181"/>
        <w:ind w:left="5257" w:right="0" w:firstLine="0"/>
        <w:jc w:val="left"/>
        <w:rPr>
          <w:sz w:val="22"/>
        </w:rPr>
      </w:pPr>
      <w:r>
        <w:rPr>
          <w:rFonts w:hint="default"/>
          <w:lang w:val="en-US"/>
        </w:rPr>
        <w:t>Member 3</w:t>
      </w:r>
      <w:r>
        <w:rPr>
          <w:b/>
          <w:sz w:val="22"/>
        </w:rPr>
        <w:tab/>
      </w:r>
      <w:r>
        <w:rPr>
          <w:sz w:val="22"/>
          <w:u w:val="single"/>
        </w:rPr>
        <w:tab/>
      </w:r>
    </w:p>
    <w:p w14:paraId="584DDC73">
      <w:pPr>
        <w:spacing w:after="0"/>
        <w:jc w:val="left"/>
        <w:rPr>
          <w:sz w:val="22"/>
        </w:rPr>
        <w:sectPr>
          <w:footerReference r:id="rId6" w:type="default"/>
          <w:pgSz w:w="11910" w:h="16840"/>
          <w:pgMar w:top="1060" w:right="1275" w:bottom="1180" w:left="1275" w:header="0" w:footer="944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124B030B">
      <w:pPr>
        <w:pStyle w:val="6"/>
        <w:spacing w:before="4"/>
        <w:rPr>
          <w:sz w:val="17"/>
        </w:rPr>
      </w:pPr>
    </w:p>
    <w:p w14:paraId="55BEE2B7">
      <w:pPr>
        <w:pStyle w:val="6"/>
        <w:spacing w:after="0"/>
        <w:rPr>
          <w:sz w:val="17"/>
        </w:rPr>
        <w:sectPr>
          <w:pgSz w:w="11910" w:h="16840"/>
          <w:pgMar w:top="1920" w:right="1275" w:bottom="1180" w:left="1275" w:header="0" w:footer="944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3FDC7AC3">
      <w:pPr>
        <w:pStyle w:val="2"/>
        <w:spacing w:before="72"/>
        <w:ind w:left="136" w:firstLine="0"/>
        <w:jc w:val="left"/>
      </w:pPr>
      <w:r>
        <w:rPr>
          <w:spacing w:val="-2"/>
        </w:rPr>
        <w:t>ABSTRACT</w:t>
      </w:r>
    </w:p>
    <w:p w14:paraId="1C5D9670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0A085758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3D966821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244C792D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3135839C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490DDBC7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786EEBCE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3536FEA0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78DB8EC8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38132931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6962859C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5CBD77C1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07C9EF00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10D768A2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1844E793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075DB130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110D062C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1C013A26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59381111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571FF9BD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4E968026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5A51416C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4D1899AD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18B2FA16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3BA1920A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67846D4E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03F6F8CE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55E59E32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2C565A79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199223CD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21180793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7E656D3F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3F896D81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1F5A451B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4FE04E07">
      <w:pPr>
        <w:pStyle w:val="2"/>
        <w:spacing w:before="72"/>
        <w:ind w:left="4" w:right="1" w:firstLine="0"/>
        <w:jc w:val="center"/>
        <w:rPr>
          <w:spacing w:val="-2"/>
          <w:u w:val="thick"/>
        </w:rPr>
      </w:pPr>
    </w:p>
    <w:p w14:paraId="7A367007">
      <w:pPr>
        <w:pStyle w:val="2"/>
        <w:spacing w:before="72"/>
        <w:ind w:left="4" w:right="1" w:firstLine="0"/>
        <w:jc w:val="center"/>
      </w:pPr>
      <w:r>
        <w:rPr>
          <w:spacing w:val="-2"/>
          <w:u w:val="thick"/>
        </w:rPr>
        <w:t>CONTENTS</w:t>
      </w:r>
    </w:p>
    <w:p w14:paraId="00D99F58">
      <w:pPr>
        <w:pStyle w:val="6"/>
        <w:rPr>
          <w:b/>
        </w:rPr>
      </w:pPr>
    </w:p>
    <w:p w14:paraId="511E8E37">
      <w:pPr>
        <w:pStyle w:val="6"/>
        <w:spacing w:before="184"/>
        <w:rPr>
          <w:b/>
        </w:rPr>
      </w:pPr>
    </w:p>
    <w:p w14:paraId="5ED764D9">
      <w:pPr>
        <w:pStyle w:val="3"/>
        <w:spacing w:line="360" w:lineRule="auto"/>
        <w:ind w:left="136" w:right="6503" w:firstLine="0"/>
        <w:jc w:val="left"/>
      </w:pPr>
      <w:r>
        <w:rPr>
          <w:spacing w:val="-2"/>
        </w:rPr>
        <w:t>Acknowledgement Abstract</w:t>
      </w:r>
    </w:p>
    <w:p w14:paraId="398B05F7">
      <w:pPr>
        <w:pStyle w:val="6"/>
        <w:rPr>
          <w:b/>
          <w:sz w:val="14"/>
        </w:rPr>
      </w:pPr>
    </w:p>
    <w:tbl>
      <w:tblPr>
        <w:tblStyle w:val="5"/>
        <w:tblW w:w="0" w:type="auto"/>
        <w:tblInd w:w="1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062"/>
        <w:gridCol w:w="1364"/>
      </w:tblGrid>
      <w:tr w14:paraId="72344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7" w:hRule="atLeast"/>
        </w:trPr>
        <w:tc>
          <w:tcPr>
            <w:tcW w:w="994" w:type="dxa"/>
          </w:tcPr>
          <w:p w14:paraId="1867E6F3">
            <w:pPr>
              <w:pStyle w:val="10"/>
              <w:spacing w:before="119"/>
              <w:ind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  <w:p w14:paraId="0557EFFD">
            <w:pPr>
              <w:pStyle w:val="10"/>
              <w:spacing w:before="19"/>
              <w:ind w:left="0"/>
              <w:jc w:val="left"/>
              <w:rPr>
                <w:b/>
                <w:sz w:val="24"/>
              </w:rPr>
            </w:pPr>
          </w:p>
          <w:p w14:paraId="60D71A5D">
            <w:pPr>
              <w:pStyle w:val="10"/>
              <w:spacing w:before="1"/>
              <w:ind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062" w:type="dxa"/>
          </w:tcPr>
          <w:p w14:paraId="5C1E734B">
            <w:pPr>
              <w:pStyle w:val="10"/>
              <w:spacing w:before="119"/>
              <w:ind w:left="11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Topic</w:t>
            </w:r>
          </w:p>
        </w:tc>
        <w:tc>
          <w:tcPr>
            <w:tcW w:w="1364" w:type="dxa"/>
          </w:tcPr>
          <w:p w14:paraId="4D78703F">
            <w:pPr>
              <w:pStyle w:val="10"/>
              <w:spacing w:before="119" w:line="360" w:lineRule="auto"/>
              <w:ind w:left="254" w:right="238" w:firstLine="180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Page </w:t>
            </w:r>
            <w:r>
              <w:rPr>
                <w:b/>
                <w:spacing w:val="-2"/>
                <w:sz w:val="24"/>
              </w:rPr>
              <w:t>Number</w:t>
            </w:r>
          </w:p>
        </w:tc>
      </w:tr>
      <w:tr w14:paraId="2A4EF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2" w:hRule="atLeast"/>
        </w:trPr>
        <w:tc>
          <w:tcPr>
            <w:tcW w:w="994" w:type="dxa"/>
          </w:tcPr>
          <w:p w14:paraId="558154B1">
            <w:pPr>
              <w:pStyle w:val="10"/>
              <w:spacing w:before="1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62" w:type="dxa"/>
          </w:tcPr>
          <w:p w14:paraId="6B5182C0">
            <w:pPr>
              <w:pStyle w:val="10"/>
              <w:spacing w:before="118"/>
              <w:ind w:left="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  <w:p w14:paraId="52E77034">
            <w:pPr>
              <w:pStyle w:val="10"/>
              <w:spacing w:before="22"/>
              <w:ind w:left="0"/>
              <w:jc w:val="left"/>
              <w:rPr>
                <w:b/>
                <w:sz w:val="24"/>
              </w:rPr>
            </w:pPr>
          </w:p>
          <w:p w14:paraId="5EA9E910">
            <w:pPr>
              <w:pStyle w:val="10"/>
              <w:numPr>
                <w:ilvl w:val="1"/>
                <w:numId w:val="2"/>
              </w:numPr>
              <w:tabs>
                <w:tab w:val="left" w:pos="470"/>
              </w:tabs>
              <w:spacing w:before="0" w:after="0" w:line="240" w:lineRule="auto"/>
              <w:ind w:left="470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  <w:p w14:paraId="4D98275A">
            <w:pPr>
              <w:pStyle w:val="10"/>
              <w:spacing w:before="21"/>
              <w:ind w:left="0"/>
              <w:jc w:val="left"/>
              <w:rPr>
                <w:b/>
                <w:sz w:val="24"/>
              </w:rPr>
            </w:pPr>
          </w:p>
          <w:p w14:paraId="42CF0826">
            <w:pPr>
              <w:pStyle w:val="10"/>
              <w:numPr>
                <w:ilvl w:val="1"/>
                <w:numId w:val="2"/>
              </w:numPr>
              <w:tabs>
                <w:tab w:val="left" w:pos="470"/>
              </w:tabs>
              <w:spacing w:before="1" w:after="0" w:line="240" w:lineRule="auto"/>
              <w:ind w:left="47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Objectives</w:t>
            </w:r>
          </w:p>
        </w:tc>
        <w:tc>
          <w:tcPr>
            <w:tcW w:w="1364" w:type="dxa"/>
          </w:tcPr>
          <w:p w14:paraId="6A81A379">
            <w:pPr>
              <w:pStyle w:val="10"/>
              <w:spacing w:before="1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14:paraId="25A9E5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994" w:type="dxa"/>
          </w:tcPr>
          <w:p w14:paraId="00807D07">
            <w:pPr>
              <w:pStyle w:val="10"/>
              <w:spacing w:before="12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2</w:t>
            </w:r>
          </w:p>
        </w:tc>
        <w:tc>
          <w:tcPr>
            <w:tcW w:w="6062" w:type="dxa"/>
          </w:tcPr>
          <w:p w14:paraId="737E81B8">
            <w:pPr>
              <w:pStyle w:val="10"/>
              <w:spacing w:before="120"/>
              <w:ind w:left="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364" w:type="dxa"/>
          </w:tcPr>
          <w:p w14:paraId="2B327359">
            <w:pPr>
              <w:pStyle w:val="10"/>
              <w:spacing w:before="12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14:paraId="19B8F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994" w:type="dxa"/>
          </w:tcPr>
          <w:p w14:paraId="548DA9B3">
            <w:pPr>
              <w:pStyle w:val="10"/>
              <w:spacing w:before="11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3</w:t>
            </w:r>
          </w:p>
        </w:tc>
        <w:tc>
          <w:tcPr>
            <w:tcW w:w="6062" w:type="dxa"/>
          </w:tcPr>
          <w:p w14:paraId="495260B5">
            <w:pPr>
              <w:pStyle w:val="10"/>
              <w:spacing w:before="119"/>
              <w:ind w:left="4"/>
              <w:jc w:val="left"/>
              <w:rPr>
                <w:sz w:val="24"/>
              </w:rPr>
            </w:pPr>
            <w:r>
              <w:rPr>
                <w:sz w:val="24"/>
              </w:rPr>
              <w:t>Experiment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364" w:type="dxa"/>
          </w:tcPr>
          <w:p w14:paraId="2D2359A3">
            <w:pPr>
              <w:pStyle w:val="10"/>
              <w:spacing w:before="11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14:paraId="6DB9EA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994" w:type="dxa"/>
          </w:tcPr>
          <w:p w14:paraId="0B320C85">
            <w:pPr>
              <w:pStyle w:val="10"/>
              <w:spacing w:before="11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4</w:t>
            </w:r>
          </w:p>
        </w:tc>
        <w:tc>
          <w:tcPr>
            <w:tcW w:w="6062" w:type="dxa"/>
          </w:tcPr>
          <w:p w14:paraId="2B0DD68E">
            <w:pPr>
              <w:pStyle w:val="10"/>
              <w:spacing w:before="119"/>
              <w:ind w:left="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1364" w:type="dxa"/>
          </w:tcPr>
          <w:p w14:paraId="68A791CD">
            <w:pPr>
              <w:pStyle w:val="10"/>
              <w:spacing w:before="11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14:paraId="3637EE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994" w:type="dxa"/>
          </w:tcPr>
          <w:p w14:paraId="7C295F08">
            <w:pPr>
              <w:pStyle w:val="10"/>
              <w:spacing w:before="119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5</w:t>
            </w:r>
          </w:p>
        </w:tc>
        <w:tc>
          <w:tcPr>
            <w:tcW w:w="6062" w:type="dxa"/>
          </w:tcPr>
          <w:p w14:paraId="75C726F4">
            <w:pPr>
              <w:pStyle w:val="10"/>
              <w:spacing w:before="119"/>
              <w:ind w:left="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References</w:t>
            </w:r>
          </w:p>
        </w:tc>
        <w:tc>
          <w:tcPr>
            <w:tcW w:w="1364" w:type="dxa"/>
          </w:tcPr>
          <w:p w14:paraId="763A88B6">
            <w:pPr>
              <w:pStyle w:val="10"/>
              <w:spacing w:before="11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2976E503">
      <w:pPr>
        <w:pStyle w:val="10"/>
        <w:spacing w:after="0"/>
        <w:rPr>
          <w:sz w:val="24"/>
        </w:rPr>
        <w:sectPr>
          <w:footerReference r:id="rId7" w:type="default"/>
          <w:pgSz w:w="11910" w:h="16840"/>
          <w:pgMar w:top="1060" w:right="1275" w:bottom="1460" w:left="1275" w:header="0" w:footer="122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5F5C3F38">
      <w:pPr>
        <w:pStyle w:val="2"/>
        <w:numPr>
          <w:ilvl w:val="0"/>
          <w:numId w:val="3"/>
        </w:numPr>
        <w:tabs>
          <w:tab w:val="left" w:pos="344"/>
        </w:tabs>
        <w:spacing w:before="125" w:after="0" w:line="240" w:lineRule="auto"/>
        <w:ind w:left="344" w:right="0" w:hanging="208"/>
        <w:jc w:val="both"/>
      </w:pPr>
      <w:r>
        <w:rPr>
          <w:spacing w:val="-2"/>
        </w:rPr>
        <w:t>INTRODUCTION</w:t>
      </w:r>
    </w:p>
    <w:p w14:paraId="0B78FBDD">
      <w:pPr>
        <w:pStyle w:val="3"/>
        <w:numPr>
          <w:ilvl w:val="1"/>
          <w:numId w:val="3"/>
        </w:numPr>
        <w:tabs>
          <w:tab w:val="left" w:pos="496"/>
        </w:tabs>
        <w:spacing w:before="320" w:after="0" w:line="240" w:lineRule="auto"/>
        <w:ind w:left="496" w:right="0" w:hanging="360"/>
        <w:jc w:val="both"/>
      </w:pPr>
      <w:r>
        <w:rPr>
          <w:spacing w:val="-2"/>
        </w:rPr>
        <w:t>Introduction</w:t>
      </w:r>
    </w:p>
    <w:p w14:paraId="61460262">
      <w:pPr>
        <w:pStyle w:val="6"/>
        <w:spacing w:before="22"/>
        <w:rPr>
          <w:b/>
        </w:rPr>
      </w:pPr>
    </w:p>
    <w:p w14:paraId="287722AE">
      <w:pPr>
        <w:pStyle w:val="3"/>
        <w:numPr>
          <w:ilvl w:val="1"/>
          <w:numId w:val="3"/>
        </w:numPr>
        <w:tabs>
          <w:tab w:val="left" w:pos="496"/>
        </w:tabs>
        <w:spacing w:before="122" w:after="0" w:line="240" w:lineRule="auto"/>
        <w:ind w:left="496" w:right="0" w:hanging="360"/>
        <w:jc w:val="both"/>
      </w:pPr>
      <w:r>
        <w:t>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Objectives</w:t>
      </w:r>
    </w:p>
    <w:p w14:paraId="016C0B2C">
      <w:pPr>
        <w:pStyle w:val="6"/>
        <w:spacing w:before="21"/>
        <w:rPr>
          <w:b/>
        </w:rPr>
      </w:pPr>
    </w:p>
    <w:p w14:paraId="420526BE">
      <w:pPr>
        <w:pStyle w:val="2"/>
        <w:numPr>
          <w:ilvl w:val="0"/>
          <w:numId w:val="3"/>
        </w:numPr>
        <w:tabs>
          <w:tab w:val="left" w:pos="344"/>
        </w:tabs>
        <w:spacing w:before="125" w:after="0" w:line="240" w:lineRule="auto"/>
        <w:ind w:left="344" w:right="0" w:hanging="208"/>
        <w:jc w:val="both"/>
      </w:pPr>
      <w:r>
        <w:rPr>
          <w:spacing w:val="-2"/>
        </w:rPr>
        <w:t>METHODOLOGY</w:t>
      </w:r>
    </w:p>
    <w:p w14:paraId="2192A76C">
      <w:pPr>
        <w:pStyle w:val="2"/>
        <w:numPr>
          <w:ilvl w:val="0"/>
          <w:numId w:val="3"/>
        </w:numPr>
        <w:tabs>
          <w:tab w:val="left" w:pos="344"/>
        </w:tabs>
        <w:spacing w:before="125" w:after="0" w:line="240" w:lineRule="auto"/>
        <w:ind w:left="344" w:right="0" w:hanging="208"/>
        <w:jc w:val="both"/>
      </w:pPr>
      <w:r>
        <w:rPr>
          <w:rFonts w:hint="default"/>
          <w:lang w:val="en-US"/>
        </w:rPr>
        <w:t>.</w:t>
      </w:r>
      <w:r>
        <w:t>EXPERIMENT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7ADFFDAD">
      <w:pPr>
        <w:pStyle w:val="2"/>
        <w:numPr>
          <w:ilvl w:val="0"/>
          <w:numId w:val="3"/>
        </w:numPr>
        <w:tabs>
          <w:tab w:val="left" w:pos="344"/>
        </w:tabs>
        <w:spacing w:before="125" w:after="0" w:line="240" w:lineRule="auto"/>
        <w:ind w:left="344" w:right="0" w:hanging="208"/>
        <w:jc w:val="both"/>
        <w:rPr>
          <w:sz w:val="24"/>
        </w:rPr>
      </w:pPr>
      <w:r>
        <w:rPr>
          <w:spacing w:val="-2"/>
        </w:rPr>
        <w:t>CONCLUSION</w:t>
      </w:r>
    </w:p>
    <w:p w14:paraId="270A510C">
      <w:pPr>
        <w:pStyle w:val="2"/>
        <w:numPr>
          <w:ilvl w:val="0"/>
          <w:numId w:val="4"/>
        </w:numPr>
        <w:ind w:left="0" w:leftChars="0" w:firstLine="0" w:firstLineChars="0"/>
        <w:jc w:val="left"/>
      </w:pPr>
      <w:r>
        <w:rPr>
          <w:spacing w:val="-2"/>
        </w:rPr>
        <w:t>REFERENCES</w:t>
      </w:r>
    </w:p>
    <w:p w14:paraId="5571E6F7">
      <w:pPr>
        <w:pStyle w:val="2"/>
        <w:widowControl w:val="0"/>
        <w:numPr>
          <w:numId w:val="0"/>
        </w:numPr>
        <w:tabs>
          <w:tab w:val="left" w:pos="344"/>
        </w:tabs>
        <w:autoSpaceDE w:val="0"/>
        <w:autoSpaceDN w:val="0"/>
        <w:spacing w:before="125" w:after="0" w:line="240" w:lineRule="auto"/>
        <w:ind w:right="0" w:rightChars="0"/>
        <w:jc w:val="both"/>
        <w:outlineLvl w:val="1"/>
        <w:rPr>
          <w:sz w:val="24"/>
        </w:rPr>
        <w:sectPr>
          <w:headerReference r:id="rId8" w:type="default"/>
          <w:footerReference r:id="rId9" w:type="default"/>
          <w:pgSz w:w="11910" w:h="16840"/>
          <w:pgMar w:top="1060" w:right="1275" w:bottom="1460" w:left="1275" w:header="488" w:footer="1201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03042B49">
      <w:pPr>
        <w:pStyle w:val="9"/>
        <w:numPr>
          <w:numId w:val="0"/>
        </w:numPr>
        <w:tabs>
          <w:tab w:val="left" w:pos="443"/>
        </w:tabs>
        <w:spacing w:before="100" w:after="0" w:line="360" w:lineRule="auto"/>
        <w:ind w:right="815" w:rightChars="0"/>
        <w:jc w:val="left"/>
        <w:rPr>
          <w:sz w:val="22"/>
        </w:rPr>
      </w:pPr>
    </w:p>
    <w:sectPr>
      <w:pgSz w:w="11910" w:h="16840"/>
      <w:pgMar w:top="1060" w:right="1275" w:bottom="1460" w:left="1275" w:header="488" w:footer="1201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0C4E4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3742055</wp:posOffset>
              </wp:positionH>
              <wp:positionV relativeFrom="page">
                <wp:posOffset>10053320</wp:posOffset>
              </wp:positionV>
              <wp:extent cx="76200" cy="19431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619335">
                          <w:pPr>
                            <w:pStyle w:val="6"/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94.65pt;margin-top:791.6pt;height:15.3pt;width:6pt;mso-position-horizontal-relative:page;mso-position-vertical-relative:page;z-index:-251657216;mso-width-relative:page;mso-height-relative:page;" filled="f" stroked="f" coordsize="21600,21600" o:gfxdata="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L&#10;yTbV2gAAAA0BAAAPAAAAAAAAAAEAIAAAACIAAABkcnMvZG93bnJldi54bWxQSwECFAAUAAAACACH&#10;TuJASCGWVrABAABy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619335">
                    <w:pPr>
                      <w:pStyle w:val="6"/>
                      <w:spacing w:before="10"/>
                      <w:ind w:left="20"/>
                    </w:pPr>
                    <w:r>
                      <w:rPr>
                        <w:spacing w:val="-10"/>
                      </w:rPr>
                      <w:t>I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F367E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3716020</wp:posOffset>
              </wp:positionH>
              <wp:positionV relativeFrom="page">
                <wp:posOffset>9926955</wp:posOffset>
              </wp:positionV>
              <wp:extent cx="125095" cy="19431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0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02D30E">
                          <w:pPr>
                            <w:pStyle w:val="6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92.6pt;margin-top:781.65pt;height:15.3pt;width:9.85pt;mso-position-horizontal-relative:page;mso-position-vertical-relative:page;z-index:-251656192;mso-width-relative:page;mso-height-relative:page;" filled="f" stroked="f" coordsize="21600,21600" o:gfxdata="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n30nV2wAAAA0BAAAPAAAAAAAAAAEAIAAAACIAAABkcnMvZG93bnJldi54bWxQSwECFAAUAAAA&#10;CACHTuJAax4eUb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02D30E">
                    <w:pPr>
                      <w:pStyle w:val="6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II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F0FD9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3685540</wp:posOffset>
              </wp:positionH>
              <wp:positionV relativeFrom="page">
                <wp:posOffset>9751695</wp:posOffset>
              </wp:positionV>
              <wp:extent cx="184785" cy="19431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7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AB40E">
                          <w:pPr>
                            <w:pStyle w:val="6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290.2pt;margin-top:767.85pt;height:15.3pt;width:14.55pt;mso-position-horizontal-relative:page;mso-position-vertical-relative:page;z-index:-251655168;mso-width-relative:page;mso-height-relative:page;" filled="f" stroked="f" coordsize="21600,21600" o:gfxdata="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iK3ZydsAAAANAQAADwAAAAAAAAABACAAAAAiAAAAZHJzL2Rvd25yZXYueG1sUEsBAhQAFAAA&#10;AAgAh07iQHZowdazAQAAcw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2AB40E">
                    <w:pPr>
                      <w:pStyle w:val="6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IV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F7FC4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3677920</wp:posOffset>
              </wp:positionH>
              <wp:positionV relativeFrom="page">
                <wp:posOffset>9751695</wp:posOffset>
              </wp:positionV>
              <wp:extent cx="266700" cy="19431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17DC88">
                          <w:pPr>
                            <w:pStyle w:val="6"/>
                            <w:spacing w:before="10"/>
                            <w:ind w:left="4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289.6pt;margin-top:767.85pt;height:15.3pt;width:21pt;mso-position-horizontal-relative:page;mso-position-vertical-relative:page;z-index:-251654144;mso-width-relative:page;mso-height-relative:page;" filled="f" stroked="f" coordsize="21600,21600" o:gfxdata="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NjGbdoAAAANAQAADwAAAAAAAAABACAAAAAiAAAAZHJzL2Rvd25yZXYueG1sUEsBAhQAFAAAAAgA&#10;h07iQIvh0EK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17DC88">
                    <w:pPr>
                      <w:pStyle w:val="6"/>
                      <w:spacing w:before="10"/>
                      <w:ind w:left="4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F133E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1734820</wp:posOffset>
              </wp:positionH>
              <wp:positionV relativeFrom="page">
                <wp:posOffset>449580</wp:posOffset>
              </wp:positionV>
              <wp:extent cx="4089400" cy="15240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89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D864AF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TrustStay: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AI-Based Fake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Review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Detection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Blockchain-Based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Review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Verification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136.6pt;margin-top:35.4pt;height:12pt;width:322pt;mso-position-horizontal-relative:page;mso-position-vertical-relative:page;z-index:-251655168;mso-width-relative:page;mso-height-relative:page;" filled="f" stroked="f" coordsize="21600,21600" o:gfxdata="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By7&#10;j2jYAAAACQEAAA8AAAAAAAAAAQAgAAAAIgAAAGRycy9kb3ducmV2LnhtbFBLAQIUABQAAAAIAIdO&#10;4kB46VKXsQEAAHQ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D864AF"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TrustStay: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AI-Based Fake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Review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Detection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and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Blockchain-Based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Review</w:t>
                    </w:r>
                    <w:r>
                      <w:rPr>
                        <w:spacing w:val="-2"/>
                        <w:sz w:val="18"/>
                      </w:rPr>
                      <w:t xml:space="preserve"> Verification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"/>
      <w:lvlJc w:val="left"/>
      <w:pPr>
        <w:ind w:left="345" w:hanging="20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496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49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8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470" w:hanging="360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47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5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3">
    <w:nsid w:val="72A0E490"/>
    <w:multiLevelType w:val="singleLevel"/>
    <w:tmpl w:val="72A0E490"/>
    <w:lvl w:ilvl="0" w:tentative="0">
      <w:start w:val="5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4305C39"/>
    <w:rsid w:val="48CD43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25"/>
      <w:ind w:left="344" w:hanging="208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496" w:hanging="360"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186"/>
      <w:ind w:left="3" w:right="2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38"/>
      <w:ind w:left="496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ind w:left="10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18" Type="http://schemas.openxmlformats.org/officeDocument/2006/relationships/customXml" Target="../customXml/item4.xml"/><Relationship Id="rId3" Type="http://schemas.openxmlformats.org/officeDocument/2006/relationships/footnotes" Target="footnotes.xml"/><Relationship Id="rId7" Type="http://schemas.openxmlformats.org/officeDocument/2006/relationships/footer" Target="footer3.xml"/><Relationship Id="rId12" Type="http://schemas.openxmlformats.org/officeDocument/2006/relationships/image" Target="media/image2.jpeg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6" Type="http://schemas.openxmlformats.org/officeDocument/2006/relationships/footer" Target="footer2.xml"/><Relationship Id="rId11" Type="http://schemas.openxmlformats.org/officeDocument/2006/relationships/image" Target="media/image1.jpeg"/><Relationship Id="rId1" Type="http://schemas.openxmlformats.org/officeDocument/2006/relationships/styles" Target="styles.xml"/><Relationship Id="rId5" Type="http://schemas.openxmlformats.org/officeDocument/2006/relationships/footer" Target="footer1.xml"/><Relationship Id="rId15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er" Target="footer4.xml"/><Relationship Id="rId4" Type="http://schemas.openxmlformats.org/officeDocument/2006/relationships/endnotes" Target="endnotes.xml"/><Relationship Id="rId1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A98C949DCD064C894F5DFC23C99D23" ma:contentTypeVersion="4" ma:contentTypeDescription="Create a new document." ma:contentTypeScope="" ma:versionID="7b080db785ce7fd0bb198730df526523">
  <xsd:schema xmlns:xsd="http://www.w3.org/2001/XMLSchema" xmlns:xs="http://www.w3.org/2001/XMLSchema" xmlns:p="http://schemas.microsoft.com/office/2006/metadata/properties" xmlns:ns2="4cd72afe-7796-4e57-9596-7db08167f6f7" targetNamespace="http://schemas.microsoft.com/office/2006/metadata/properties" ma:root="true" ma:fieldsID="745217958e760dd5d45665384076e30e" ns2:_="">
    <xsd:import namespace="4cd72afe-7796-4e57-9596-7db08167f6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d72afe-7796-4e57-9596-7db08167f6f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cd72afe-7796-4e57-9596-7db08167f6f7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44D2FD-F8AA-4616-8F9B-B50DEA827D98}"/>
</file>

<file path=customXml/itemProps3.xml><?xml version="1.0" encoding="utf-8"?>
<ds:datastoreItem xmlns:ds="http://schemas.openxmlformats.org/officeDocument/2006/customXml" ds:itemID="{B7F1FD76-E8CF-443C-99E1-C750C76D2EFD}"/>
</file>

<file path=customXml/itemProps4.xml><?xml version="1.0" encoding="utf-8"?>
<ds:datastoreItem xmlns:ds="http://schemas.openxmlformats.org/officeDocument/2006/customXml" ds:itemID="{4F06BDB1-D0DC-422F-B6C3-2B54B776AE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175</Words>
  <Characters>1011</Characters>
  <TotalTime>1</TotalTime>
  <ScaleCrop>false</ScaleCrop>
  <LinksUpToDate>false</LinksUpToDate>
  <CharactersWithSpaces>1164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Gayatri</cp:lastModifiedBy>
  <dcterms:created xsi:type="dcterms:W3CDTF">2026-10-08T07:09:00Z</dcterms:created>
  <dcterms:modified xsi:type="dcterms:W3CDTF">2026-10-12T15:44:14Z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2026-10-08T00:00:00Z</vt:filetime>
  </property>
  <property fmtid="{D5CDD505-2E9C-101B-9397-08002B2CF9AE}" pid="6" name="SourceModified">
    <vt:lpwstr>D:20261005145726+05'30'</vt:lpwstr>
  </property>
  <property fmtid="{D5CDD505-2E9C-101B-9397-08002B2CF9AE}" pid="7" name="KSOTemplateDocerSaveRecord">
    <vt:lpwstr>eyJoZGlkIjoiNGMxMjczZDUyOGFkMWZiYTY1Njc3NjZlZTU5OWM0ZDMiLCJ1c2VySWQiOiI1NDk3NzQzMjI1OTUifQ==</vt:lpwstr>
  </property>
  <property fmtid="{D5CDD505-2E9C-101B-9397-08002B2CF9AE}" pid="8" name="KSOProductBuildVer">
    <vt:lpwstr>1033-12.1.0.28485</vt:lpwstr>
  </property>
  <property fmtid="{D5CDD505-2E9C-101B-9397-08002B2CF9AE}" pid="9" name="ICV">
    <vt:lpwstr>B8352E97FAC145FCA18791EF71B35C73_13</vt:lpwstr>
  </property>
  <property fmtid="{D5CDD505-2E9C-101B-9397-08002B2CF9AE}" pid="10" name="ContentTypeId">
    <vt:lpwstr>0x01010086A98C949DCD064C894F5DFC23C99D23</vt:lpwstr>
  </property>
</Properties>
</file>